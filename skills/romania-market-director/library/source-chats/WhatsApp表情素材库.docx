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2A2801">
      <w:pPr>
        <w:spacing w:before="1800"/>
        <w:jc w:val="center"/>
      </w:pPr>
      <w:r>
        <w:rPr>
          <w:rFonts w:ascii="Noto Sans CJK SC" w:hAnsi="Noto Sans CJK SC" w:eastAsia="Noto Sans CJK SC"/>
          <w:b/>
          <w:color w:val="1F2937"/>
          <w:sz w:val="50"/>
        </w:rPr>
        <w:br w:type="textWrapping"/>
      </w:r>
      <w:bookmarkStart w:id="0" w:name="_GoBack"/>
      <w:r>
        <w:rPr>
          <w:rFonts w:ascii="Noto Sans CJK SC" w:hAnsi="Noto Sans CJK SC" w:eastAsia="Noto Sans CJK SC"/>
          <w:b/>
          <w:color w:val="1F2937"/>
          <w:sz w:val="50"/>
        </w:rPr>
        <w:t>WhatsApp 表情素材库</w:t>
      </w:r>
      <w:bookmarkEnd w:id="0"/>
    </w:p>
    <w:p w14:paraId="72553CD3">
      <w:r>
        <w:br w:type="page"/>
      </w:r>
    </w:p>
    <w:p w14:paraId="25733FB7">
      <w:pPr>
        <w:pStyle w:val="3"/>
      </w:pPr>
      <w:r>
        <w:t>WhatsApp 表情使用库（罗马尼亚群聊语境）</w:t>
      </w:r>
    </w:p>
    <w:p w14:paraId="6609947A">
      <w:pPr>
        <w:spacing w:after="160" w:line="293" w:lineRule="auto"/>
      </w:pPr>
      <w:r>
        <w:rPr>
          <w:rFonts w:ascii="Noto Sans CJK SC" w:hAnsi="Noto Sans CJK SC" w:eastAsia="Noto Sans CJK SC"/>
          <w:b/>
          <w:color w:val="92400E"/>
          <w:sz w:val="21"/>
        </w:rPr>
        <w:t>使用原则：</w:t>
      </w:r>
      <w:r>
        <w:rPr>
          <w:rFonts w:ascii="Noto Sans CJK SC" w:hAnsi="Noto Sans CJK SC" w:eastAsia="Noto Sans CJK SC"/>
          <w:sz w:val="21"/>
        </w:rPr>
        <w:t>一个真实人物通常只会高频偏爱少数几个表情。建议为每个角色固定 2–5 个常用 Emoji，并保留大量“纯文字消息”“只回一个 👍”“单发 😂😂”等情况。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994"/>
        <w:gridCol w:w="1994"/>
        <w:gridCol w:w="1994"/>
        <w:gridCol w:w="1994"/>
      </w:tblGrid>
      <w:tr w14:paraId="6882F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94" w:type="dxa"/>
            <w:shd w:val="clear" w:color="auto" w:fill="EDE9FE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2188291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3730A3"/>
                <w:sz w:val="18"/>
              </w:rPr>
              <w:t>表情</w:t>
            </w:r>
          </w:p>
        </w:tc>
        <w:tc>
          <w:tcPr>
            <w:tcW w:w="1994" w:type="dxa"/>
            <w:shd w:val="clear" w:color="auto" w:fill="EDE9FE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465BAF3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3730A3"/>
                <w:sz w:val="18"/>
              </w:rPr>
              <w:t>常见含义</w:t>
            </w:r>
          </w:p>
        </w:tc>
        <w:tc>
          <w:tcPr>
            <w:tcW w:w="1994" w:type="dxa"/>
            <w:shd w:val="clear" w:color="auto" w:fill="EDE9FE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72F34C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3730A3"/>
                <w:sz w:val="18"/>
              </w:rPr>
              <w:t>适用场合</w:t>
            </w:r>
          </w:p>
        </w:tc>
        <w:tc>
          <w:tcPr>
            <w:tcW w:w="1994" w:type="dxa"/>
            <w:shd w:val="clear" w:color="auto" w:fill="EDE9FE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5F4DBB7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3730A3"/>
                <w:sz w:val="18"/>
              </w:rPr>
              <w:t>语气/使用感觉</w:t>
            </w:r>
          </w:p>
        </w:tc>
        <w:tc>
          <w:tcPr>
            <w:tcW w:w="1994" w:type="dxa"/>
            <w:shd w:val="clear" w:color="auto" w:fill="EDE9FE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A87CE3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3730A3"/>
                <w:sz w:val="18"/>
              </w:rPr>
              <w:t>罗马尼亚语搭配示例</w:t>
            </w:r>
          </w:p>
        </w:tc>
      </w:tr>
      <w:tr w14:paraId="229B7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566EFF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👍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8E8434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好 / 同意 / 收到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5AAEC8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确认信息、同意观点、简短回应、结束一个话题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FA51DA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直接、务实、友好；中年群聊尤其自然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4C1877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Da 👍 / Exact 👍 / Corect 👍</w:t>
            </w:r>
          </w:p>
        </w:tc>
      </w:tr>
      <w:tr w14:paraId="54796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95E079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❤️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4F7A07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喜欢 / 支持 / 温暖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95E91F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感谢、祝福、家人朋友话题、表示支持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755E7A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温暖、真诚、亲近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2438A0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Mulțumesc ❤️</w:t>
            </w:r>
          </w:p>
        </w:tc>
      </w:tr>
      <w:tr w14:paraId="66334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98219F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😂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00C839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觉得好笑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A5CF4E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轻松聊天、段子、朋友间调侃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781104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自然、轻松、明显在笑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BE15A0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😂😂 / Foarte bun 😂</w:t>
            </w:r>
          </w:p>
        </w:tc>
      </w:tr>
      <w:tr w14:paraId="63166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170C51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🤣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CF3218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笑得很厉害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B634FB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非常好笑的内容、熟人调侃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8BD1E5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夸张、放松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956663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🤣🤣</w:t>
            </w:r>
          </w:p>
        </w:tc>
      </w:tr>
      <w:tr w14:paraId="6B442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51B7C9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😊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D8F518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友善 / 开心 / 客气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FC5066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感谢、早安晚安、礼貌回应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F8ED71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柔和、友好、不过分热情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FF1E11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Mulțumesc 😊</w:t>
            </w:r>
          </w:p>
        </w:tc>
      </w:tr>
      <w:tr w14:paraId="04A8E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21C80A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😉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0BFB4D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玩笑 / 暗示 / “你懂的”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1C07F9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熟人聊天、轻微调侃、留有余地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B58D16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俏皮、轻松、带暗示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3F7786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Știi tu 😉</w:t>
            </w:r>
          </w:p>
        </w:tc>
      </w:tr>
      <w:tr w14:paraId="62519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F76C38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😘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05BDEC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亲近 / 亲吻 / 告别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8984A6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家人、熟朋友、关系亲近者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2DAB61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亲昵、温暖；不适合正式陌生群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0BF8BC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Pupici 😘</w:t>
            </w:r>
          </w:p>
        </w:tc>
      </w:tr>
      <w:tr w14:paraId="16952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33F52B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🥰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EBF97B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喜欢 / 感动 / 温馨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A39ADC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家庭照片、祝福、可爱内容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537FEB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温柔、感动、喜爱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15BF47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Ce frumos 🥰</w:t>
            </w:r>
          </w:p>
        </w:tc>
      </w:tr>
      <w:tr w14:paraId="5E662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08D9C0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😍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3A615A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太漂亮 / 太棒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0BA55F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照片、好消息、漂亮事物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D324D9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热情、赞赏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E1C7EB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Superb 😍</w:t>
            </w:r>
          </w:p>
        </w:tc>
      </w:tr>
      <w:tr w14:paraId="24400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D1914C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🤗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FB22B9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拥抱 / 鼓励 / 亲切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E59898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安慰、感谢、祝福、欢迎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9CA51A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亲切、支持、温暖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86084B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Cu drag 🤗</w:t>
            </w:r>
          </w:p>
        </w:tc>
      </w:tr>
      <w:tr w14:paraId="11AA5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B860A6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🙏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5118B7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谢谢 / 祈祷 / 希望如此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33DA74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感谢、祝愿健康、遇到困难时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29CF37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真诚、郑重、带祝福；成熟年龄群常见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10D48E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Mulțumesc 🙏 / Doamne ajută 🙏</w:t>
            </w:r>
          </w:p>
        </w:tc>
      </w:tr>
      <w:tr w14:paraId="4CD5D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1EE65F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👏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5B1E13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做得好 / 恭喜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7D098F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取得结果、庆祝、鼓励别人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8B8C8D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肯定、热情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24FF46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Bravo 👏👏</w:t>
            </w:r>
          </w:p>
        </w:tc>
      </w:tr>
      <w:tr w14:paraId="517CC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CC0D07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💪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4DC196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加油 / 坚持 / 有力量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7C41D9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行动、坚持、工作、健身、共同目标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5CE065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坚定、积极、有执行力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E3544D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Hai că putem 💪</w:t>
            </w:r>
          </w:p>
        </w:tc>
      </w:tr>
      <w:tr w14:paraId="3ECE8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FC4E72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🔥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0D6A0C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很棒 / 状态火热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59A666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夸赞成果、活动氛围、年轻一点的表达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847ACF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兴奋、强烈、偏活跃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651B71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Super 🔥</w:t>
            </w:r>
          </w:p>
        </w:tc>
      </w:tr>
      <w:tr w14:paraId="3B64C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F971F0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😅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EBF7F4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尴尬地笑 / 还好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103691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小失误、无奈、缓和尴尬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708E8F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自嘲、缓和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814177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Ei bine 😅</w:t>
            </w:r>
          </w:p>
        </w:tc>
      </w:tr>
      <w:tr w14:paraId="73B99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4EDD88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😄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9F00C3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开心 / 轻松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C0BE68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日常好消息、友好回应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E4FB43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明快、自然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BA845E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Foarte bine 😄</w:t>
            </w:r>
          </w:p>
        </w:tc>
      </w:tr>
      <w:tr w14:paraId="4C72D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C7AFE5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😁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9A183B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高兴 / 满意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83AF06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顺利完成、开玩笑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E815F2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明显开心、活跃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AC17E0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Perfect 😁</w:t>
            </w:r>
          </w:p>
        </w:tc>
      </w:tr>
      <w:tr w14:paraId="6C9A2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8389A9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😇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F440DF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善意 / 祝福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E6962F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礼貌回应、宗教或祝福语境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977FE9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温和、善意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5CDFF6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Doamne ajută 😇</w:t>
            </w:r>
          </w:p>
        </w:tc>
      </w:tr>
      <w:tr w14:paraId="2D663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674CCE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🤭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BD644C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偷笑 / 小八卦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F81943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轻度八卦、朋友间开玩笑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3F64FD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俏皮、略带害羞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2D0277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🤭🤭</w:t>
            </w:r>
          </w:p>
        </w:tc>
      </w:tr>
      <w:tr w14:paraId="32E7E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195EB6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🫣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E3866D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不敢看 / 紧张期待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BA72E8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等待结果、紧张时刻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484A36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紧张但带玩笑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E8BD3F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Să vedem 🫣</w:t>
            </w:r>
          </w:p>
        </w:tc>
      </w:tr>
      <w:tr w14:paraId="084BF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C72B45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🥹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0A93B9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感动 / 情绪上来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EB40F6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温馨故事、家庭、感谢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EC7DAA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感动、柔软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6C60C4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Ce frumos 🥹</w:t>
            </w:r>
          </w:p>
        </w:tc>
      </w:tr>
      <w:tr w14:paraId="21773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EBC092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😢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BE694A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难过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BB8A97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坏消息、遗憾、安慰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AC14F8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悲伤、真诚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F7505F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Îmi pare rău 😢</w:t>
            </w:r>
          </w:p>
        </w:tc>
      </w:tr>
      <w:tr w14:paraId="697FD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0A0566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😔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3655D7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遗憾 / 失望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90FB01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没达到预期、坏消息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FC6B24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低落、克制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74AB84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Păcat 😔</w:t>
            </w:r>
          </w:p>
        </w:tc>
      </w:tr>
      <w:tr w14:paraId="116D2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C3D574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😮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AB2546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惊讶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FF0AA8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意外消息、出乎预料的结果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D73EE4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惊讶、中性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E3B235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Serios? 😮</w:t>
            </w:r>
          </w:p>
        </w:tc>
      </w:tr>
      <w:tr w14:paraId="58665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269BA3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😳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640F46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吃惊 / 尴尬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A44737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非常意外、被说中、轻度尴尬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8B62D4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强烈惊讶、略尴尬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024FE7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Vai 😳</w:t>
            </w:r>
          </w:p>
        </w:tc>
      </w:tr>
      <w:tr w14:paraId="3F268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59890B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🤔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36DE55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思考 / 怀疑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1E3935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提问、讨论方案、需要确认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094134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理性、犹豫、审慎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8A4969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Hmm 🤔</w:t>
            </w:r>
          </w:p>
        </w:tc>
      </w:tr>
      <w:tr w14:paraId="73036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79E1E4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🤷‍♀️ / 🤷‍♂️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62FBD2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不知道 / 没办法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13F158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无法确定、无奈回应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E51FA8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随意、无奈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E0AF05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Nu știu 🤷‍♂️</w:t>
            </w:r>
          </w:p>
        </w:tc>
      </w:tr>
      <w:tr w14:paraId="6C0FF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7628FE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🙄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1362EB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无语 / 不同意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64E8D8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熟人吐槽、对明显问题表示无奈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495D22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不耐烦、讽刺；正式群慎用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7A084E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Hai mă… 🙄</w:t>
            </w:r>
          </w:p>
        </w:tc>
      </w:tr>
      <w:tr w14:paraId="653B0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4B62F5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😜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70C331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开玩笑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551E91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熟人之间玩笑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A4068D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顽皮、不正式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81CAB7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Glumeam 😜</w:t>
            </w:r>
          </w:p>
        </w:tc>
      </w:tr>
      <w:tr w14:paraId="7BFB4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ECFEAC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🙃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DE68D2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无奈地笑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393998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事情不理想但不想太严肃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DDC2A8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无奈、自嘲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323408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Asta e 🙃</w:t>
            </w:r>
          </w:p>
        </w:tc>
      </w:tr>
      <w:tr w14:paraId="58B56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8AD15F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🙌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1E6A5C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庆祝 / 一起加油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E2095A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团队达成目标、好消息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A7D6E8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兴奋、集体感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93717D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Am reușit! 🙌</w:t>
            </w:r>
          </w:p>
        </w:tc>
      </w:tr>
      <w:tr w14:paraId="1BBD8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654463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🤝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2890CC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合作 / 达成一致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0962C4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合作、承诺、支持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283801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稳重、正式友好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2656F8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De acord 🤝</w:t>
            </w:r>
          </w:p>
        </w:tc>
      </w:tr>
      <w:tr w14:paraId="68C41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7F8420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🍀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AFF685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好运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932C78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考试、决定、第一次尝试、等待结果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47BCBA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祝福、积极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9E5F00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Mult succes! 🍀</w:t>
            </w:r>
          </w:p>
        </w:tc>
      </w:tr>
      <w:tr w14:paraId="5A5F9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6D9991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⭐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CF7F8B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优秀 / 值得肯定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946CBD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表扬、突出重点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D15A2B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正面、鼓励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EC143A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Excelent ⭐</w:t>
            </w:r>
          </w:p>
        </w:tc>
      </w:tr>
      <w:tr w14:paraId="6302F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04C697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✨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0CA842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美好 / 新鲜 / 有希望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5A41CC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新开始、祝福、漂亮内容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3F19F0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轻快、积极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E1C324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Un nou început ✨</w:t>
            </w:r>
          </w:p>
        </w:tc>
      </w:tr>
      <w:tr w14:paraId="39D4C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D7D6B5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🏆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100432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胜利 / 成就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31369C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获奖、达成目标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C924D2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庆祝、骄傲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5A195B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Felicitări! 🏆</w:t>
            </w:r>
          </w:p>
        </w:tc>
      </w:tr>
      <w:tr w14:paraId="5996B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A2A80D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🎯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5881AA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目标 / 精准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895CED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目标管理、策略、任务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1E3364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理性、执行导向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2B2C61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Țintă clară 🎯</w:t>
            </w:r>
          </w:p>
        </w:tc>
      </w:tr>
      <w:tr w14:paraId="3AAA5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63287E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🚀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D31C51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快速推进 / 新开始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E2D048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项目启动、突破；更偏年轻或商业语境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AF0968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兴奋、进取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0C833B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Pornim! 🚀</w:t>
            </w:r>
          </w:p>
        </w:tc>
      </w:tr>
      <w:tr w14:paraId="05D6F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37EBFD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🌹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0A4F43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祝福 / 美好 / 尊重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CA45F1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早安、节日、女性朋友、礼貌祝福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5D0EFA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温柔、传统、成熟群体自然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823C00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O zi frumoasă 🌹</w:t>
            </w:r>
          </w:p>
        </w:tc>
      </w:tr>
      <w:tr w14:paraId="492F4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4222F0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☕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92571A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咖啡 / 早安 / 休息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0F183E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早晨问候、聊天开场、休息时间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51E051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日常、亲切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5585CB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Bună dimineața! ☕</w:t>
            </w:r>
          </w:p>
        </w:tc>
      </w:tr>
      <w:tr w14:paraId="77FAF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646343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🌞 / ☀️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AC6D21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早安 / 阳光 / 好心情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591D3D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早晨问候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AD24A4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积极、温暖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E7BBE7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O zi frumoasă! 🌞</w:t>
            </w:r>
          </w:p>
        </w:tc>
      </w:tr>
      <w:tr w14:paraId="3720F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560232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🌙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670D7C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晚安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541250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夜间结束聊天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64CA7A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平静、温柔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09A02C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Noapte bună! 🌙</w:t>
            </w:r>
          </w:p>
        </w:tc>
      </w:tr>
      <w:tr w14:paraId="0DFF5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4DBF59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😴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D40A2A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困了 / 晚安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1C189C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晚间结束话题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717C36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轻松、私人化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694B50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Somn ușor! 😴</w:t>
            </w:r>
          </w:p>
        </w:tc>
      </w:tr>
      <w:tr w14:paraId="3753A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84770E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🥂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9D5EB2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干杯 / 庆祝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5E81BD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聚会、周末、取得结果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60903A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庆祝、成熟社交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9CC2FA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Noroc! 🥂</w:t>
            </w:r>
          </w:p>
        </w:tc>
      </w:tr>
      <w:tr w14:paraId="156A8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E2DE8D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🍷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66AFBF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葡萄酒 / 周末放松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CC4630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晚餐、周末、朋友聚会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FD7E2C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放松、生活化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E5F19C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Weekend plăcut! 🍷</w:t>
            </w:r>
          </w:p>
        </w:tc>
      </w:tr>
      <w:tr w14:paraId="2EF84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3F839A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🍻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54CEE8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朋友聚会 / 啤酒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1454AC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周末、好友群；不宜正式工作群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3DE246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随意、热闹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7B367E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În sfârșit, weekend 🍻</w:t>
            </w:r>
          </w:p>
        </w:tc>
      </w:tr>
      <w:tr w14:paraId="50342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3748E7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🎉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9808CB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庆祝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2A954D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生日、成功、节日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9DE3BB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欢快、明显庆祝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53010F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Felicitări! 🎉</w:t>
            </w:r>
          </w:p>
        </w:tc>
      </w:tr>
      <w:tr w14:paraId="6FB87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DF3A22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🥳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EBAB58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庆祝 / 派对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A9B543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生日、团队好消息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68E8A3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高兴、活跃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6E2D1F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La mulți ani! 🥳</w:t>
            </w:r>
          </w:p>
        </w:tc>
      </w:tr>
      <w:tr w14:paraId="37FA4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78AC24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🎂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6E3D88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生日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4E28DC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生日祝福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0AEF99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温暖、庆祝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664DC3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La mulți ani! 🎂</w:t>
            </w:r>
          </w:p>
        </w:tc>
      </w:tr>
      <w:tr w14:paraId="4FA13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38CD43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🇷🇴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C056B2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罗马尼亚 / 国家认同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A2E6F8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国家队、国庆、国家话题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7C21AD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自豪、支持；不要无主题频繁使用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DF5B7D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Hai România! 🇷🇴</w:t>
            </w:r>
          </w:p>
        </w:tc>
      </w:tr>
      <w:tr w14:paraId="20EFE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1E92A9"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💙 / 💛 / ❤️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DCE63B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国家色彩 / 支持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360303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罗马尼亚国家队、国家主题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EEA902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热情、身份认同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1144EB"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Hai România! 🇷🇴💙💛❤️</w:t>
            </w:r>
          </w:p>
        </w:tc>
      </w:tr>
    </w:tbl>
    <w:p w14:paraId="0330EF92">
      <w:pPr>
        <w:pStyle w:val="4"/>
      </w:pPr>
      <w:r>
        <w:t>40–68 岁群聊角色：建议高频核心 Emoji</w:t>
      </w:r>
    </w:p>
    <w:p w14:paraId="43CA8FED">
      <w:pPr>
        <w:spacing w:after="160" w:line="293" w:lineRule="auto"/>
      </w:pPr>
      <w:r>
        <w:rPr>
          <w:rFonts w:ascii="Noto Sans CJK SC" w:hAnsi="Noto Sans CJK SC" w:eastAsia="Noto Sans CJK SC"/>
          <w:b/>
          <w:sz w:val="26"/>
        </w:rPr>
        <w:t>👍  ❤️  😂  🤣  😊  😉  😘  🥰  😍  🤗  🙏  👏  💪  😅  😄  😁  🤔  😮  😢  😔  🤷‍♀️  🤷‍♂️  🌹  ☕  🌞  🍀  🍷  🥂  🎉  🎂  🇷🇴</w:t>
      </w:r>
    </w:p>
    <w:p w14:paraId="448ABE19">
      <w:pPr>
        <w:spacing w:after="160" w:line="293" w:lineRule="auto"/>
      </w:pPr>
      <w:r>
        <w:rPr>
          <w:rFonts w:ascii="Noto Sans CJK SC" w:hAnsi="Noto Sans CJK SC" w:eastAsia="Noto Sans CJK SC"/>
          <w:b/>
          <w:color w:val="92400E"/>
          <w:sz w:val="21"/>
        </w:rPr>
        <w:t>较少高频使用：</w:t>
      </w:r>
      <w:r>
        <w:rPr>
          <w:rFonts w:ascii="Noto Sans CJK SC" w:hAnsi="Noto Sans CJK SC" w:eastAsia="Noto Sans CJK SC"/>
          <w:sz w:val="21"/>
        </w:rPr>
        <w:t>💀 🤡 🗿 🧢 💅 🥶 😈 🤙 🫡 🤌。这些并非罗马尼亚人不会用，而是更容易带出年轻网络文化或短视频平台语感，不适合让 40–68 岁角色人人频繁使用。</w:t>
      </w:r>
    </w:p>
    <w:p w14:paraId="387D66AE">
      <w:pPr>
        <w:pStyle w:val="4"/>
      </w:pPr>
      <w:r>
        <w:t>常见群聊组合示例</w:t>
      </w:r>
    </w:p>
    <w:p w14:paraId="7E40E45E">
      <w:pPr>
        <w:spacing w:after="100" w:line="293" w:lineRule="auto"/>
      </w:pPr>
      <w:r>
        <w:rPr>
          <w:rFonts w:ascii="Noto Sans CJK SC" w:hAnsi="Noto Sans CJK SC" w:eastAsia="Noto Sans CJK SC"/>
          <w:b/>
          <w:color w:val="5B21B6"/>
          <w:sz w:val="21"/>
        </w:rPr>
        <w:t>鼓励开始：</w:t>
      </w:r>
      <w:r>
        <w:rPr>
          <w:rFonts w:ascii="Noto Sans CJK SC" w:hAnsi="Noto Sans CJK SC" w:eastAsia="Noto Sans CJK SC"/>
          <w:b/>
          <w:sz w:val="21"/>
        </w:rPr>
        <w:t xml:space="preserve">Merită încercat. 👍  </w:t>
      </w:r>
      <w:r>
        <w:rPr>
          <w:rFonts w:ascii="Noto Sans CJK SC" w:hAnsi="Noto Sans CJK SC" w:eastAsia="Noto Sans CJK SC"/>
          <w:color w:val="4B5563"/>
          <w:sz w:val="21"/>
        </w:rPr>
        <w:t>值得试试。语气：理性、不过度煽情。</w:t>
      </w:r>
    </w:p>
    <w:p w14:paraId="78FA989C">
      <w:pPr>
        <w:spacing w:after="100" w:line="293" w:lineRule="auto"/>
      </w:pPr>
      <w:r>
        <w:rPr>
          <w:rFonts w:ascii="Noto Sans CJK SC" w:hAnsi="Noto Sans CJK SC" w:eastAsia="Noto Sans CJK SC"/>
          <w:b/>
          <w:color w:val="5B21B6"/>
          <w:sz w:val="21"/>
        </w:rPr>
        <w:t>鼓励坚持：</w:t>
      </w:r>
      <w:r>
        <w:rPr>
          <w:rFonts w:ascii="Noto Sans CJK SC" w:hAnsi="Noto Sans CJK SC" w:eastAsia="Noto Sans CJK SC"/>
          <w:b/>
          <w:sz w:val="21"/>
        </w:rPr>
        <w:t xml:space="preserve">Nu renunța! 💪🙏  </w:t>
      </w:r>
      <w:r>
        <w:rPr>
          <w:rFonts w:ascii="Noto Sans CJK SC" w:hAnsi="Noto Sans CJK SC" w:eastAsia="Noto Sans CJK SC"/>
          <w:color w:val="4B5563"/>
          <w:sz w:val="21"/>
        </w:rPr>
        <w:t>不要放弃。语气：坚定 + 祝福。</w:t>
      </w:r>
    </w:p>
    <w:p w14:paraId="38139E40">
      <w:pPr>
        <w:spacing w:after="100" w:line="293" w:lineRule="auto"/>
      </w:pPr>
      <w:r>
        <w:rPr>
          <w:rFonts w:ascii="Noto Sans CJK SC" w:hAnsi="Noto Sans CJK SC" w:eastAsia="Noto Sans CJK SC"/>
          <w:b/>
          <w:color w:val="5B21B6"/>
          <w:sz w:val="21"/>
        </w:rPr>
        <w:t>一步一步：</w:t>
      </w:r>
      <w:r>
        <w:rPr>
          <w:rFonts w:ascii="Noto Sans CJK SC" w:hAnsi="Noto Sans CJK SC" w:eastAsia="Noto Sans CJK SC"/>
          <w:b/>
          <w:sz w:val="21"/>
        </w:rPr>
        <w:t xml:space="preserve">Pas cu pas. 💪  </w:t>
      </w:r>
      <w:r>
        <w:rPr>
          <w:rFonts w:ascii="Noto Sans CJK SC" w:hAnsi="Noto Sans CJK SC" w:eastAsia="Noto Sans CJK SC"/>
          <w:color w:val="4B5563"/>
          <w:sz w:val="21"/>
        </w:rPr>
        <w:t>一步一步来。语气：稳重、务实。</w:t>
      </w:r>
    </w:p>
    <w:p w14:paraId="3C571918">
      <w:pPr>
        <w:spacing w:after="100" w:line="293" w:lineRule="auto"/>
      </w:pPr>
      <w:r>
        <w:rPr>
          <w:rFonts w:ascii="Noto Sans CJK SC" w:hAnsi="Noto Sans CJK SC" w:eastAsia="Noto Sans CJK SC"/>
          <w:b/>
          <w:color w:val="5B21B6"/>
          <w:sz w:val="21"/>
        </w:rPr>
        <w:t>祝好运：</w:t>
      </w:r>
      <w:r>
        <w:rPr>
          <w:rFonts w:ascii="Noto Sans CJK SC" w:hAnsi="Noto Sans CJK SC" w:eastAsia="Noto Sans CJK SC"/>
          <w:b/>
          <w:sz w:val="21"/>
        </w:rPr>
        <w:t xml:space="preserve">Mult succes! 🍀  </w:t>
      </w:r>
      <w:r>
        <w:rPr>
          <w:rFonts w:ascii="Noto Sans CJK SC" w:hAnsi="Noto Sans CJK SC" w:eastAsia="Noto Sans CJK SC"/>
          <w:color w:val="4B5563"/>
          <w:sz w:val="21"/>
        </w:rPr>
        <w:t>祝你好运。语气：友善、自然。</w:t>
      </w:r>
    </w:p>
    <w:p w14:paraId="30DC17AB">
      <w:pPr>
        <w:spacing w:after="100" w:line="293" w:lineRule="auto"/>
      </w:pPr>
      <w:r>
        <w:rPr>
          <w:rFonts w:ascii="Noto Sans CJK SC" w:hAnsi="Noto Sans CJK SC" w:eastAsia="Noto Sans CJK SC"/>
          <w:b/>
          <w:color w:val="5B21B6"/>
          <w:sz w:val="21"/>
        </w:rPr>
        <w:t>继续向前：</w:t>
      </w:r>
      <w:r>
        <w:rPr>
          <w:rFonts w:ascii="Noto Sans CJK SC" w:hAnsi="Noto Sans CJK SC" w:eastAsia="Noto Sans CJK SC"/>
          <w:b/>
          <w:sz w:val="21"/>
        </w:rPr>
        <w:t xml:space="preserve">Mergem înainte. 👍  </w:t>
      </w:r>
      <w:r>
        <w:rPr>
          <w:rFonts w:ascii="Noto Sans CJK SC" w:hAnsi="Noto Sans CJK SC" w:eastAsia="Noto Sans CJK SC"/>
          <w:color w:val="4B5563"/>
          <w:sz w:val="21"/>
        </w:rPr>
        <w:t>继续向前。语气：简短、坚定。</w:t>
      </w:r>
    </w:p>
    <w:p w14:paraId="054D189B">
      <w:pPr>
        <w:spacing w:after="100" w:line="293" w:lineRule="auto"/>
      </w:pPr>
      <w:r>
        <w:rPr>
          <w:rFonts w:ascii="Noto Sans CJK SC" w:hAnsi="Noto Sans CJK SC" w:eastAsia="Noto Sans CJK SC"/>
          <w:b/>
          <w:color w:val="5B21B6"/>
          <w:sz w:val="21"/>
        </w:rPr>
        <w:t>等待结果：</w:t>
      </w:r>
      <w:r>
        <w:rPr>
          <w:rFonts w:ascii="Noto Sans CJK SC" w:hAnsi="Noto Sans CJK SC" w:eastAsia="Noto Sans CJK SC"/>
          <w:b/>
          <w:sz w:val="21"/>
        </w:rPr>
        <w:t xml:space="preserve">Să vedem ce iese. 😉  </w:t>
      </w:r>
      <w:r>
        <w:rPr>
          <w:rFonts w:ascii="Noto Sans CJK SC" w:hAnsi="Noto Sans CJK SC" w:eastAsia="Noto Sans CJK SC"/>
          <w:color w:val="4B5563"/>
          <w:sz w:val="21"/>
        </w:rPr>
        <w:t>看看结果怎么样。语气：轻松、略带期待。</w:t>
      </w:r>
    </w:p>
    <w:p w14:paraId="324CF4DB">
      <w:pPr>
        <w:spacing w:after="100" w:line="293" w:lineRule="auto"/>
      </w:pPr>
      <w:r>
        <w:rPr>
          <w:rFonts w:ascii="Noto Sans CJK SC" w:hAnsi="Noto Sans CJK SC" w:eastAsia="Noto Sans CJK SC"/>
          <w:b/>
          <w:color w:val="5B21B6"/>
          <w:sz w:val="21"/>
        </w:rPr>
        <w:t>恭喜：</w:t>
      </w:r>
      <w:r>
        <w:rPr>
          <w:rFonts w:ascii="Noto Sans CJK SC" w:hAnsi="Noto Sans CJK SC" w:eastAsia="Noto Sans CJK SC"/>
          <w:b/>
          <w:sz w:val="21"/>
        </w:rPr>
        <w:t xml:space="preserve">Felicitări! 👏  </w:t>
      </w:r>
      <w:r>
        <w:rPr>
          <w:rFonts w:ascii="Noto Sans CJK SC" w:hAnsi="Noto Sans CJK SC" w:eastAsia="Noto Sans CJK SC"/>
          <w:color w:val="4B5563"/>
          <w:sz w:val="21"/>
        </w:rPr>
        <w:t>恭喜。语气：正式友好。</w:t>
      </w:r>
    </w:p>
    <w:p w14:paraId="29C066F9">
      <w:pPr>
        <w:spacing w:after="100" w:line="293" w:lineRule="auto"/>
      </w:pPr>
      <w:r>
        <w:rPr>
          <w:rFonts w:ascii="Noto Sans CJK SC" w:hAnsi="Noto Sans CJK SC" w:eastAsia="Noto Sans CJK SC"/>
          <w:b/>
          <w:color w:val="5B21B6"/>
          <w:sz w:val="21"/>
        </w:rPr>
        <w:t>做得好：</w:t>
      </w:r>
      <w:r>
        <w:rPr>
          <w:rFonts w:ascii="Noto Sans CJK SC" w:hAnsi="Noto Sans CJK SC" w:eastAsia="Noto Sans CJK SC"/>
          <w:b/>
          <w:sz w:val="21"/>
        </w:rPr>
        <w:t xml:space="preserve">Bravo! 👏👏  </w:t>
      </w:r>
      <w:r>
        <w:rPr>
          <w:rFonts w:ascii="Noto Sans CJK SC" w:hAnsi="Noto Sans CJK SC" w:eastAsia="Noto Sans CJK SC"/>
          <w:color w:val="4B5563"/>
          <w:sz w:val="21"/>
        </w:rPr>
        <w:t>干得漂亮。语气：明显肯定。</w:t>
      </w:r>
    </w:p>
    <w:p w14:paraId="1E2315D7">
      <w:pPr>
        <w:spacing w:after="100" w:line="293" w:lineRule="auto"/>
      </w:pPr>
      <w:r>
        <w:rPr>
          <w:rFonts w:ascii="Noto Sans CJK SC" w:hAnsi="Noto Sans CJK SC" w:eastAsia="Noto Sans CJK SC"/>
          <w:b/>
          <w:color w:val="5B21B6"/>
          <w:sz w:val="21"/>
        </w:rPr>
        <w:t>感谢：</w:t>
      </w:r>
      <w:r>
        <w:rPr>
          <w:rFonts w:ascii="Noto Sans CJK SC" w:hAnsi="Noto Sans CJK SC" w:eastAsia="Noto Sans CJK SC"/>
          <w:b/>
          <w:sz w:val="21"/>
        </w:rPr>
        <w:t xml:space="preserve">Mulțumesc mult 🙏❤️  </w:t>
      </w:r>
      <w:r>
        <w:rPr>
          <w:rFonts w:ascii="Noto Sans CJK SC" w:hAnsi="Noto Sans CJK SC" w:eastAsia="Noto Sans CJK SC"/>
          <w:color w:val="4B5563"/>
          <w:sz w:val="21"/>
        </w:rPr>
        <w:t>非常感谢。语气：真诚、温暖。</w:t>
      </w:r>
    </w:p>
    <w:p w14:paraId="0733E9F1">
      <w:pPr>
        <w:spacing w:after="100" w:line="293" w:lineRule="auto"/>
      </w:pPr>
      <w:r>
        <w:rPr>
          <w:rFonts w:ascii="Noto Sans CJK SC" w:hAnsi="Noto Sans CJK SC" w:eastAsia="Noto Sans CJK SC"/>
          <w:b/>
          <w:color w:val="5B21B6"/>
          <w:sz w:val="21"/>
        </w:rPr>
        <w:t>早安：</w:t>
      </w:r>
      <w:r>
        <w:rPr>
          <w:rFonts w:ascii="Noto Sans CJK SC" w:hAnsi="Noto Sans CJK SC" w:eastAsia="Noto Sans CJK SC"/>
          <w:b/>
          <w:sz w:val="21"/>
        </w:rPr>
        <w:t xml:space="preserve">Bună dimineața! ☕😊  </w:t>
      </w:r>
      <w:r>
        <w:rPr>
          <w:rFonts w:ascii="Noto Sans CJK SC" w:hAnsi="Noto Sans CJK SC" w:eastAsia="Noto Sans CJK SC"/>
          <w:color w:val="4B5563"/>
          <w:sz w:val="21"/>
        </w:rPr>
        <w:t>早上好。语气：日常、亲切。</w:t>
      </w:r>
    </w:p>
    <w:p w14:paraId="1AAC727A">
      <w:pPr>
        <w:spacing w:after="100" w:line="293" w:lineRule="auto"/>
      </w:pPr>
      <w:r>
        <w:rPr>
          <w:rFonts w:ascii="Noto Sans CJK SC" w:hAnsi="Noto Sans CJK SC" w:eastAsia="Noto Sans CJK SC"/>
          <w:b/>
          <w:color w:val="5B21B6"/>
          <w:sz w:val="21"/>
        </w:rPr>
        <w:t>晚安：</w:t>
      </w:r>
      <w:r>
        <w:rPr>
          <w:rFonts w:ascii="Noto Sans CJK SC" w:hAnsi="Noto Sans CJK SC" w:eastAsia="Noto Sans CJK SC"/>
          <w:b/>
          <w:sz w:val="21"/>
        </w:rPr>
        <w:t xml:space="preserve">Noapte bună! 🌙  </w:t>
      </w:r>
      <w:r>
        <w:rPr>
          <w:rFonts w:ascii="Noto Sans CJK SC" w:hAnsi="Noto Sans CJK SC" w:eastAsia="Noto Sans CJK SC"/>
          <w:color w:val="4B5563"/>
          <w:sz w:val="21"/>
        </w:rPr>
        <w:t>晚安。语气：平静、温柔。</w:t>
      </w:r>
    </w:p>
    <w:p w14:paraId="3746579D">
      <w:pPr>
        <w:spacing w:after="100" w:line="293" w:lineRule="auto"/>
      </w:pPr>
      <w:r>
        <w:rPr>
          <w:rFonts w:ascii="Noto Sans CJK SC" w:hAnsi="Noto Sans CJK SC" w:eastAsia="Noto Sans CJK SC"/>
          <w:b/>
          <w:color w:val="5B21B6"/>
          <w:sz w:val="21"/>
        </w:rPr>
        <w:t>国家队/国家话题：</w:t>
      </w:r>
      <w:r>
        <w:rPr>
          <w:rFonts w:ascii="Noto Sans CJK SC" w:hAnsi="Noto Sans CJK SC" w:eastAsia="Noto Sans CJK SC"/>
          <w:b/>
          <w:sz w:val="21"/>
        </w:rPr>
        <w:t xml:space="preserve">Hai România! 🇷🇴💪  </w:t>
      </w:r>
      <w:r>
        <w:rPr>
          <w:rFonts w:ascii="Noto Sans CJK SC" w:hAnsi="Noto Sans CJK SC" w:eastAsia="Noto Sans CJK SC"/>
          <w:color w:val="4B5563"/>
          <w:sz w:val="21"/>
        </w:rPr>
        <w:t>加油，罗马尼亚！语气：支持、自豪。</w:t>
      </w:r>
    </w:p>
    <w:p w14:paraId="0D6AC32D">
      <w:pPr>
        <w:pStyle w:val="4"/>
      </w:pPr>
      <w:r>
        <w:t>让群聊更自然的表情分配规则</w:t>
      </w:r>
    </w:p>
    <w:p w14:paraId="4B44B126">
      <w:pPr>
        <w:spacing w:after="80" w:line="293" w:lineRule="auto"/>
        <w:ind w:left="227"/>
      </w:pPr>
      <w:r>
        <w:rPr>
          <w:rFonts w:ascii="Noto Sans CJK SC" w:hAnsi="Noto Sans CJK SC" w:eastAsia="Noto Sans CJK SC"/>
          <w:sz w:val="21"/>
        </w:rPr>
        <w:t>• 不要让所有人物使用同一套表情。一个角色固定 2–5 个偏好，比随机使用几十种更自然。</w:t>
      </w:r>
    </w:p>
    <w:p w14:paraId="479F1085">
      <w:pPr>
        <w:spacing w:after="80" w:line="293" w:lineRule="auto"/>
        <w:ind w:left="227"/>
      </w:pPr>
      <w:r>
        <w:rPr>
          <w:rFonts w:ascii="Noto Sans CJK SC" w:hAnsi="Noto Sans CJK SC" w:eastAsia="Noto Sans CJK SC"/>
          <w:sz w:val="21"/>
        </w:rPr>
        <w:t>• 成熟、稳重型：👍 😊 🙏 🤝；消息通常少表情。</w:t>
      </w:r>
    </w:p>
    <w:p w14:paraId="1BE8E209">
      <w:pPr>
        <w:spacing w:after="80" w:line="293" w:lineRule="auto"/>
        <w:ind w:left="227"/>
      </w:pPr>
      <w:r>
        <w:rPr>
          <w:rFonts w:ascii="Noto Sans CJK SC" w:hAnsi="Noto Sans CJK SC" w:eastAsia="Noto Sans CJK SC"/>
          <w:sz w:val="21"/>
        </w:rPr>
        <w:t>• 热情型：❤️ 🥰 😘 🤗 🌹；适合祝福、家庭和生活话题。</w:t>
      </w:r>
    </w:p>
    <w:p w14:paraId="4146709A">
      <w:pPr>
        <w:spacing w:after="80" w:line="293" w:lineRule="auto"/>
        <w:ind w:left="227"/>
      </w:pPr>
      <w:r>
        <w:rPr>
          <w:rFonts w:ascii="Noto Sans CJK SC" w:hAnsi="Noto Sans CJK SC" w:eastAsia="Noto Sans CJK SC"/>
          <w:sz w:val="21"/>
        </w:rPr>
        <w:t>• 幽默型：😂 🤣 😅 😉；可以偶尔只发“😂😂”。</w:t>
      </w:r>
    </w:p>
    <w:p w14:paraId="5C85A089">
      <w:pPr>
        <w:spacing w:after="80" w:line="293" w:lineRule="auto"/>
        <w:ind w:left="227"/>
      </w:pPr>
      <w:r>
        <w:rPr>
          <w:rFonts w:ascii="Noto Sans CJK SC" w:hAnsi="Noto Sans CJK SC" w:eastAsia="Noto Sans CJK SC"/>
          <w:sz w:val="21"/>
        </w:rPr>
        <w:t>• 行动派：💪 👏 👍 🎯；适合执行、坚持、结果反馈。</w:t>
      </w:r>
    </w:p>
    <w:p w14:paraId="31D57EAC">
      <w:pPr>
        <w:spacing w:after="80" w:line="293" w:lineRule="auto"/>
        <w:ind w:left="227"/>
      </w:pPr>
      <w:r>
        <w:rPr>
          <w:rFonts w:ascii="Noto Sans CJK SC" w:hAnsi="Noto Sans CJK SC" w:eastAsia="Noto Sans CJK SC"/>
          <w:sz w:val="21"/>
        </w:rPr>
        <w:t>• 谨慎/观望型：🤔 😮 😅；更适合提问和保留意见。</w:t>
      </w:r>
    </w:p>
    <w:p w14:paraId="57D43C82">
      <w:pPr>
        <w:spacing w:after="80" w:line="293" w:lineRule="auto"/>
        <w:ind w:left="227"/>
      </w:pPr>
      <w:r>
        <w:rPr>
          <w:rFonts w:ascii="Noto Sans CJK SC" w:hAnsi="Noto Sans CJK SC" w:eastAsia="Noto Sans CJK SC"/>
          <w:sz w:val="21"/>
        </w:rPr>
        <w:t>• 年龄较大、传统型：🙏 🌹 ☕ ❤️ 👍；可在早安、健康、祝福场景使用。</w:t>
      </w:r>
    </w:p>
    <w:p w14:paraId="36C5A893">
      <w:pPr>
        <w:spacing w:after="80" w:line="293" w:lineRule="auto"/>
        <w:ind w:left="227"/>
      </w:pPr>
      <w:r>
        <w:rPr>
          <w:rFonts w:ascii="Noto Sans CJK SC" w:hAnsi="Noto Sans CJK SC" w:eastAsia="Noto Sans CJK SC"/>
          <w:sz w:val="21"/>
        </w:rPr>
        <w:t>• 国家或足球话题再用 🇷🇴，不要把国旗当作每句话的装饰。</w:t>
      </w:r>
    </w:p>
    <w:p w14:paraId="2CE57287">
      <w:r>
        <w:br w:type="page"/>
      </w:r>
    </w:p>
    <w:p w14:paraId="3569715E">
      <w:pPr>
        <w:pStyle w:val="3"/>
      </w:pPr>
      <w:r>
        <w:t>参考来源（便于后续核对与扩充）</w:t>
      </w:r>
    </w:p>
    <w:p w14:paraId="63332BFE">
      <w:pPr>
        <w:spacing w:after="120" w:line="293" w:lineRule="auto"/>
      </w:pPr>
      <w:r>
        <w:rPr>
          <w:rFonts w:ascii="Noto Sans CJK SC" w:hAnsi="Noto Sans CJK SC" w:eastAsia="Noto Sans CJK SC"/>
          <w:b/>
          <w:sz w:val="21"/>
        </w:rPr>
        <w:t>• Institutul de Etnografie și Folclor / 罗马尼亚谚语资料（IAFAR）</w:t>
      </w:r>
      <w:r>
        <w:rPr>
          <w:rFonts w:ascii="Noto Sans CJK SC" w:hAnsi="Noto Sans CJK SC" w:eastAsia="Noto Sans CJK SC"/>
          <w:b/>
          <w:sz w:val="21"/>
        </w:rPr>
        <w:br w:type="textWrapping"/>
      </w:r>
      <w:r>
        <w:rPr>
          <w:rFonts w:ascii="Noto Sans CJK SC" w:hAnsi="Noto Sans CJK SC" w:eastAsia="Noto Sans CJK SC"/>
          <w:color w:val="2563EB"/>
          <w:sz w:val="18"/>
        </w:rPr>
        <w:t>https://iafar.ro/proverbe/</w:t>
      </w:r>
    </w:p>
    <w:p w14:paraId="5C0A4F69">
      <w:pPr>
        <w:spacing w:after="120" w:line="293" w:lineRule="auto"/>
      </w:pPr>
      <w:r>
        <w:rPr>
          <w:rFonts w:ascii="Noto Sans CJK SC" w:hAnsi="Noto Sans CJK SC" w:eastAsia="Noto Sans CJK SC"/>
          <w:b/>
          <w:sz w:val="21"/>
        </w:rPr>
        <w:t>• Wikisource România：Prâslea cel voinic și merele de aur</w:t>
      </w:r>
      <w:r>
        <w:rPr>
          <w:rFonts w:ascii="Noto Sans CJK SC" w:hAnsi="Noto Sans CJK SC" w:eastAsia="Noto Sans CJK SC"/>
          <w:b/>
          <w:sz w:val="21"/>
        </w:rPr>
        <w:br w:type="textWrapping"/>
      </w:r>
      <w:r>
        <w:rPr>
          <w:rFonts w:ascii="Noto Sans CJK SC" w:hAnsi="Noto Sans CJK SC" w:eastAsia="Noto Sans CJK SC"/>
          <w:color w:val="2563EB"/>
          <w:sz w:val="18"/>
        </w:rPr>
        <w:t>https://ro.wikisource.org/wiki/Pr%C3%A2slea_cel_voinic_%C8%99i_merele_de_aur</w:t>
      </w:r>
    </w:p>
    <w:p w14:paraId="209FF50D">
      <w:pPr>
        <w:spacing w:after="120" w:line="293" w:lineRule="auto"/>
      </w:pPr>
      <w:r>
        <w:rPr>
          <w:rFonts w:ascii="Noto Sans CJK SC" w:hAnsi="Noto Sans CJK SC" w:eastAsia="Noto Sans CJK SC"/>
          <w:b/>
          <w:sz w:val="21"/>
        </w:rPr>
        <w:t>• Wikisource România：Punguța cu doi bani</w:t>
      </w:r>
      <w:r>
        <w:rPr>
          <w:rFonts w:ascii="Noto Sans CJK SC" w:hAnsi="Noto Sans CJK SC" w:eastAsia="Noto Sans CJK SC"/>
          <w:b/>
          <w:sz w:val="21"/>
        </w:rPr>
        <w:br w:type="textWrapping"/>
      </w:r>
      <w:r>
        <w:rPr>
          <w:rFonts w:ascii="Noto Sans CJK SC" w:hAnsi="Noto Sans CJK SC" w:eastAsia="Noto Sans CJK SC"/>
          <w:color w:val="2563EB"/>
          <w:sz w:val="18"/>
        </w:rPr>
        <w:t>https://ro.wikisource.org/wiki/Pungu%C8%9Ba_cu_doi_bani</w:t>
      </w:r>
    </w:p>
    <w:p w14:paraId="135A775B">
      <w:pPr>
        <w:spacing w:after="120" w:line="293" w:lineRule="auto"/>
      </w:pPr>
      <w:r>
        <w:rPr>
          <w:rFonts w:ascii="Noto Sans CJK SC" w:hAnsi="Noto Sans CJK SC" w:eastAsia="Noto Sans CJK SC"/>
          <w:b/>
          <w:sz w:val="21"/>
        </w:rPr>
        <w:t>• Wikisource România：Povestea lui Harap-Alb</w:t>
      </w:r>
      <w:r>
        <w:rPr>
          <w:rFonts w:ascii="Noto Sans CJK SC" w:hAnsi="Noto Sans CJK SC" w:eastAsia="Noto Sans CJK SC"/>
          <w:b/>
          <w:sz w:val="21"/>
        </w:rPr>
        <w:br w:type="textWrapping"/>
      </w:r>
      <w:r>
        <w:rPr>
          <w:rFonts w:ascii="Noto Sans CJK SC" w:hAnsi="Noto Sans CJK SC" w:eastAsia="Noto Sans CJK SC"/>
          <w:color w:val="2563EB"/>
          <w:sz w:val="18"/>
        </w:rPr>
        <w:t>https://ro.wikisource.org/wiki/Povestea_lui_Harap-Alb</w:t>
      </w:r>
    </w:p>
    <w:p w14:paraId="34B7B9EE">
      <w:pPr>
        <w:spacing w:after="120" w:line="293" w:lineRule="auto"/>
      </w:pPr>
      <w:r>
        <w:rPr>
          <w:rFonts w:ascii="Noto Sans CJK SC" w:hAnsi="Noto Sans CJK SC" w:eastAsia="Noto Sans CJK SC"/>
          <w:b/>
          <w:sz w:val="21"/>
        </w:rPr>
        <w:t>• Wikisource România：Dănilă Prepeleac</w:t>
      </w:r>
      <w:r>
        <w:rPr>
          <w:rFonts w:ascii="Noto Sans CJK SC" w:hAnsi="Noto Sans CJK SC" w:eastAsia="Noto Sans CJK SC"/>
          <w:b/>
          <w:sz w:val="21"/>
        </w:rPr>
        <w:br w:type="textWrapping"/>
      </w:r>
      <w:r>
        <w:rPr>
          <w:rFonts w:ascii="Noto Sans CJK SC" w:hAnsi="Noto Sans CJK SC" w:eastAsia="Noto Sans CJK SC"/>
          <w:color w:val="2563EB"/>
          <w:sz w:val="18"/>
        </w:rPr>
        <w:t>https://ro.wikisource.org/wiki/D%C4%83nil%C4%83_Prepeleac</w:t>
      </w:r>
    </w:p>
    <w:p w14:paraId="7E2F16AF">
      <w:pPr>
        <w:spacing w:after="120" w:line="293" w:lineRule="auto"/>
      </w:pPr>
      <w:r>
        <w:rPr>
          <w:rFonts w:ascii="Noto Sans CJK SC" w:hAnsi="Noto Sans CJK SC" w:eastAsia="Noto Sans CJK SC"/>
          <w:b/>
          <w:sz w:val="21"/>
        </w:rPr>
        <w:t>• Wikisource România：Tinerețe fără bătrânețe și viață fără de moarte</w:t>
      </w:r>
      <w:r>
        <w:rPr>
          <w:rFonts w:ascii="Noto Sans CJK SC" w:hAnsi="Noto Sans CJK SC" w:eastAsia="Noto Sans CJK SC"/>
          <w:b/>
          <w:sz w:val="21"/>
        </w:rPr>
        <w:br w:type="textWrapping"/>
      </w:r>
      <w:r>
        <w:rPr>
          <w:rFonts w:ascii="Noto Sans CJK SC" w:hAnsi="Noto Sans CJK SC" w:eastAsia="Noto Sans CJK SC"/>
          <w:color w:val="2563EB"/>
          <w:sz w:val="18"/>
        </w:rPr>
        <w:t>https://ro.wikisource.org/wiki/Tinere%C8%9Be_f%C4%83r%C4%83_de_b%C4%83tr%C3%A2ne%C8%9Be_%C8%99i_via%C8%9B%C4%83_f%C4%83r%C4%83_de_moarte</w:t>
      </w:r>
    </w:p>
    <w:p w14:paraId="322FF0C6">
      <w:pPr>
        <w:spacing w:after="120" w:line="293" w:lineRule="auto"/>
      </w:pPr>
      <w:r>
        <w:rPr>
          <w:rFonts w:ascii="Noto Sans CJK SC" w:hAnsi="Noto Sans CJK SC" w:eastAsia="Noto Sans CJK SC"/>
          <w:b/>
          <w:sz w:val="21"/>
        </w:rPr>
        <w:t>• Wikiquote România：Constantin Brâncuși</w:t>
      </w:r>
      <w:r>
        <w:rPr>
          <w:rFonts w:ascii="Noto Sans CJK SC" w:hAnsi="Noto Sans CJK SC" w:eastAsia="Noto Sans CJK SC"/>
          <w:b/>
          <w:sz w:val="21"/>
        </w:rPr>
        <w:br w:type="textWrapping"/>
      </w:r>
      <w:r>
        <w:rPr>
          <w:rFonts w:ascii="Noto Sans CJK SC" w:hAnsi="Noto Sans CJK SC" w:eastAsia="Noto Sans CJK SC"/>
          <w:color w:val="2563EB"/>
          <w:sz w:val="18"/>
        </w:rPr>
        <w:t>https://ro.wikiquote.org/wiki/Constantin_Br%C3%A2ncu%C8%99i</w:t>
      </w:r>
    </w:p>
    <w:p w14:paraId="6AEF6B9C">
      <w:pPr>
        <w:spacing w:after="120" w:line="293" w:lineRule="auto"/>
      </w:pPr>
      <w:r>
        <w:rPr>
          <w:rFonts w:ascii="Noto Sans CJK SC" w:hAnsi="Noto Sans CJK SC" w:eastAsia="Noto Sans CJK SC"/>
          <w:b/>
          <w:sz w:val="21"/>
        </w:rPr>
        <w:t>• Wikiquote România：Nicolae Iorga</w:t>
      </w:r>
      <w:r>
        <w:rPr>
          <w:rFonts w:ascii="Noto Sans CJK SC" w:hAnsi="Noto Sans CJK SC" w:eastAsia="Noto Sans CJK SC"/>
          <w:b/>
          <w:sz w:val="21"/>
        </w:rPr>
        <w:br w:type="textWrapping"/>
      </w:r>
      <w:r>
        <w:rPr>
          <w:rFonts w:ascii="Noto Sans CJK SC" w:hAnsi="Noto Sans CJK SC" w:eastAsia="Noto Sans CJK SC"/>
          <w:color w:val="2563EB"/>
          <w:sz w:val="18"/>
        </w:rPr>
        <w:t>https://ro.wikiquote.org/wiki/Nicolae_Iorga</w:t>
      </w:r>
    </w:p>
    <w:p w14:paraId="5C560E26">
      <w:pPr>
        <w:spacing w:after="120" w:line="293" w:lineRule="auto"/>
      </w:pPr>
      <w:r>
        <w:rPr>
          <w:rFonts w:ascii="Noto Sans CJK SC" w:hAnsi="Noto Sans CJK SC" w:eastAsia="Noto Sans CJK SC"/>
          <w:b/>
          <w:sz w:val="21"/>
        </w:rPr>
        <w:t>• Wikiquote România：Lucian Blaga</w:t>
      </w:r>
      <w:r>
        <w:rPr>
          <w:rFonts w:ascii="Noto Sans CJK SC" w:hAnsi="Noto Sans CJK SC" w:eastAsia="Noto Sans CJK SC"/>
          <w:b/>
          <w:sz w:val="21"/>
        </w:rPr>
        <w:br w:type="textWrapping"/>
      </w:r>
      <w:r>
        <w:rPr>
          <w:rFonts w:ascii="Noto Sans CJK SC" w:hAnsi="Noto Sans CJK SC" w:eastAsia="Noto Sans CJK SC"/>
          <w:color w:val="2563EB"/>
          <w:sz w:val="18"/>
        </w:rPr>
        <w:t>https://ro.wikiquote.org/wiki/Lucian_Blaga</w:t>
      </w:r>
    </w:p>
    <w:p w14:paraId="6A10D933">
      <w:pPr>
        <w:spacing w:after="120" w:line="293" w:lineRule="auto"/>
      </w:pPr>
      <w:r>
        <w:rPr>
          <w:rFonts w:ascii="Noto Sans CJK SC" w:hAnsi="Noto Sans CJK SC" w:eastAsia="Noto Sans CJK SC"/>
          <w:b/>
          <w:sz w:val="21"/>
        </w:rPr>
        <w:t>• EmojiAll：罗马尼亚语 / 罗马尼亚地区 Emoji 热门数据</w:t>
      </w:r>
      <w:r>
        <w:rPr>
          <w:rFonts w:ascii="Noto Sans CJK SC" w:hAnsi="Noto Sans CJK SC" w:eastAsia="Noto Sans CJK SC"/>
          <w:b/>
          <w:sz w:val="21"/>
        </w:rPr>
        <w:br w:type="textWrapping"/>
      </w:r>
      <w:r>
        <w:rPr>
          <w:rFonts w:ascii="Noto Sans CJK SC" w:hAnsi="Noto Sans CJK SC" w:eastAsia="Noto Sans CJK SC"/>
          <w:color w:val="2563EB"/>
          <w:sz w:val="18"/>
        </w:rPr>
        <w:t>https://www.emojiall.com/en/top-language/ro</w:t>
      </w:r>
    </w:p>
    <w:p w14:paraId="5E6B7978">
      <w:pPr>
        <w:spacing w:before="400"/>
        <w:jc w:val="center"/>
      </w:pPr>
      <w:r>
        <w:rPr>
          <w:rFonts w:ascii="Noto Sans CJK SC" w:hAnsi="Noto Sans CJK SC" w:eastAsia="Noto Sans CJK SC"/>
          <w:b/>
          <w:color w:val="6B7280"/>
          <w:sz w:val="20"/>
        </w:rPr>
        <w:t>— 结束 —</w:t>
      </w:r>
    </w:p>
    <w:sectPr>
      <w:footerReference r:id="rId5" w:type="default"/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B24118">
    <w:pPr>
      <w:pStyle w:val="24"/>
      <w:jc w:val="center"/>
    </w:pPr>
    <w:r>
      <w:rPr>
        <w:rFonts w:ascii="Noto Sans CJK SC" w:hAnsi="Noto Sans CJK SC" w:eastAsia="Noto Sans CJK SC"/>
        <w:color w:val="9CA3AF"/>
        <w:sz w:val="16"/>
      </w:rPr>
      <w:t>罗马尼亚励志名言・小故事・WhatsApp 表情素材库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C97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4151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21B6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5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3179</Words>
  <Characters>5623</Characters>
  <Lines>0</Lines>
  <Paragraphs>0</Paragraphs>
  <TotalTime>0</TotalTime>
  <ScaleCrop>false</ScaleCrop>
  <LinksUpToDate>false</LinksUpToDate>
  <CharactersWithSpaces>6242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by python-docx</dc:description>
  <cp:lastModifiedBy>苏白</cp:lastModifiedBy>
  <dcterms:modified xsi:type="dcterms:W3CDTF">2026-10-07T10:52:25Z</dcterms:modified>
  <dc:subject>罗马尼亚语境励志素材与 WhatsApp Emoji 使用参考</dc:subject>
  <dc:title>罗马尼亚励志名言・寓言小故事与 WhatsApp 表情素材库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eyJoZGlkIjoiMzEwNTM5NzYwMDRjMzkwZTVkZjY2ODkwMGIxNGU0OTUiLCJ1c2VySWQiOiIxNzg3MTAyNTM0In0=</vt:lpwstr>
  </property>
  <property fmtid="{D5CDD505-2E9C-101B-9397-08002B2CF9AE}" pid="3" name="KSOProductBuildVer">
    <vt:lpwstr>2052-12.1.0.28505</vt:lpwstr>
  </property>
  <property fmtid="{D5CDD505-2E9C-101B-9397-08002B2CF9AE}" pid="4" name="ICV">
    <vt:lpwstr>105A28A0E1CC4D429050B4C8886DED00_12</vt:lpwstr>
  </property>
</Properties>
</file>